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OR0.5_VSDO1_VSDR1_VSDT0_VSRV1_VSRT0_INV1_INT0onlyIMP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4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war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neutral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grams of silver for the whole ship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672,537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819,182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926,798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830,651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594,436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758,393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852,115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782,412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161,237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327,960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400,770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336,563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565,222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115,725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175,308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115,725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857,952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2,070,191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1,531,258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2,070,191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TONMOD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crowd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4.88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