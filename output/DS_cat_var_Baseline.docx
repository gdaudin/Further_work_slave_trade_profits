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  <w:tblW w:w="0" w:type="auto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gridSpan w:val="7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Baseline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gridSpan w:val="6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Nationality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Dutch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English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French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Spanish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Total</w:t>
            </w:r>
          </w:p>
        </w:tc>
      </w:tr>
      <w:tr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Period</w:t>
            </w:r>
          </w:p>
        </w:tc>
        <w:tc>
          <w:tcPr>
            <w:tcW w:w="0" w:type="auto"/>
            <w:tcBorders>
              <w:top w:val="single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pre-1750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1751-1775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245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1776-1800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post-1800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African region of trade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Bight of Guinea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170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South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28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62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West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39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33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326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Fate of venture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Voyage completed as intended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317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Original goal thwarted before disembarking enslaved people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Original goal thwarted after disembarking enslaved people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Unknown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</w:t>
            </w:r>
          </w:p>
        </w:tc>
      </w:tr>
      <w:tr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single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Total</w:t>
            </w:r>
          </w:p>
        </w:tc>
        <w:tc>
          <w:tcPr>
            <w:tcW w:w="0" w:type="auto"/>
            <w:tcBorders>
              <w:top w:val="nil" w:color="000000"/>
              <w:left w:val="single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101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214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50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17</w:t>
            </w:r>
          </w:p>
        </w:tc>
        <w:tc>
          <w:tcPr>
            <w:tcW w:w="0" w:type="auto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387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5="http://schemas.microsoft.com/office/word/2012/wordml" xmlns:w14="http://schemas.microsoft.com/office/word/2010/wordml" xmlns:m="http://schemas.openxmlformats.org/officeDocument/2006/math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