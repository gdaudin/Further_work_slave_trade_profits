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Baseline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Imputed number of enslaved people embarked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mortality rate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in g. of silver per enslaved person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1,836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3,011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2,491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3,159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3,602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2,753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2,035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2,707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2,236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2,713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3,610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2,464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1,507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1,851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1,037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1,382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878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1,644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2,253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13,725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9,132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12,368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13,725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price markup between America and Africa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3.55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3.59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3.43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3.41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2.30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7.36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369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