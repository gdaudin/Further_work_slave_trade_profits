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OR0.5_VSDO1_VSDR1_VSDT0_VSRV1_VSRT0_INV1_INT0IMP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1751-1775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(first) MAJMAJBYIMP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Bight of Guinea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FATEcol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before disembarking slaves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after disembarking slaves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Unspecified/unknown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460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