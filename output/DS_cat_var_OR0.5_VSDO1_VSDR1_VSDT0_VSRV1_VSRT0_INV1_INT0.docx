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1751-1775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Bight of Guinea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(4 outcomes)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before disembarking enslaved people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after disembarking enslaved people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Unknown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