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</w:tr>
      <w:tr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persons embarked (ln)</w:t>
            </w:r>
          </w:p>
        </w:tc>
        <w:tc>
          <w:tcPr>
            <w:tcW w:w="312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0.15***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[0.06,0.25]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[0.05,0.22]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people mortality rate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-1.18***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-1.22***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[-1.59,-0.78]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[-1.59,-0.85]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net expenditure per enslaved person (ln(silver grams))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-0.26***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-0.18***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[-0.38,-0.14]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[-0.27,-0.09]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people price markup between America and Africa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[-0.06,0.01]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[-0.05,0.01]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Length of the voyage (ln)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-0.28***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-0.21***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[-0.43,-0.14]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[-0.32,-0.10]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Fate of venture (binary)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Voyage completed as intended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-0.03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[-0.31,0.16]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[-0.24,0.18]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embarked enslaved people per ton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-0.11**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[-0.19,-0.02]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3.45***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2.32***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[1.92,4.98]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[1.21,3.44]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271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288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0.25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Adjusted R-squared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0.23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