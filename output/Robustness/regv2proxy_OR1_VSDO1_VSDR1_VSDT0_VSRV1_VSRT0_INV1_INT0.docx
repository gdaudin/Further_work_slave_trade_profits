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[0.07,0.27]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-1.09***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[-1.58,-0.76]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[-1.49,-0.69]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-0.14**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[-0.42,-0.15]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[-0.24,-0.03]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-0.30***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[-0.45,-0.15]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[-0.34,-0.10]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[-0.22,0.19]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-0.13**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[-0.24,-0.03]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3.69***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1.79***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[1.95,5.43]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[0.51,3.07]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