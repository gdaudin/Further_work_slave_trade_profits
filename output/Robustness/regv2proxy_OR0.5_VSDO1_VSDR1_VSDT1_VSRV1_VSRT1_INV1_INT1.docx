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persons embarked (ln)</w:t>
            </w: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0.16***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[0.07,0.26]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[0.05,0.22]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mortality rate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-1.18***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-1.25***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[-1.58,-0.78]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[-1.61,-0.89]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per enslaved person (ln(silver grams))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-0.30***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-0.21***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[-0.41,-0.18]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[-0.30,-0.12]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price markup between America and Africa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[-0.06,0.01]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[-0.06,0.01]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 of the voyage (ln)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-0.28***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-0.18***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[-0.42,-0.14]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[-0.29,-0.07]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 of venture (binary)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[-0.24,0.17]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[-0.16,0.20]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people per ton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-0.12***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[-0.21,-0.04]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3.59***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2.30***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[2.02,5.16]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[1.11,3.50]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271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288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