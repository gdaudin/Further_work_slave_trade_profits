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</w:t>
            </w:r>
          </w:p>
        </w:tc>
      </w:tr>
      <w:tr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Nationality (English omitted)</w:t>
            </w:r>
          </w:p>
        </w:tc>
        <w:tc>
          <w:tcPr>
            <w:tcW w:w="1337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Danish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[-0.24,0.45]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[-0.25,0.45]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[-0.20,0.42]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Dutch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-0.10**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-0.13**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-0.14*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-0.21***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-0.21***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[-0.18,-0.01]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[-0.24,-0.02]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[-0.10,0.12]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[-0.29,0.00]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[-0.36,-0.06]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[-0.37,-0.05]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French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0.21*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[-0.21,0.14]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[-0.26,0.15]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[-0.12,0.27]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[-0.20,0.26]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[-0.10,0.34]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[-0.01,0.43]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Spanish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0.51**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0.46**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0.47**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[0.06,0.96]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[0.03,0.89]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[0.06,0.88]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War involving own nation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0.12*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0.14**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0.13**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[-0.05,0.19]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[-0.02,0.24]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[-0.01,0.25]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[-0.03,0.23]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[0.01,0.27]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[0.00,0.27]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Neutrality of own nation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0.04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[-0.09,0.18]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[-0.13,0.14]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[-0.13,0.13]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[-0.11,0.15]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[-0.06,0.18]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[-0.09,0.16]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Period (1751-1775 omitted)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pre-1750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-0.06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[-0.16,0.13]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[-0.15,0.17]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[-0.24,0.11]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[-0.16,0.19]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[-0.22,0.11]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[-0.22,0.11]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1776-1800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0.13*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0.15*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0.17*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0.25**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0.28***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[-0.02,0.28]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[-0.01,0.30]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[0.06,0.45]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[-0.02,0.37]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[0.05,0.45]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[0.07,0.48]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post-1800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0.48**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0.45**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0.47**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[-0.11,0.55]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[-0.22,0.57]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[0.08,0.89]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[-0.23,0.62]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[0.06,0.84]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[0.08,0.86]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African region of trade (Bight of Guinea omitted)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South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0.15*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0.16*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[-0.05,0.30]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[-0.03,0.29]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[-0.07,0.34]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[-0.02,0.33]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[-0.01,0.33]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West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[-0.08,0.10]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[-0.16,0.02]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[-0.08,0.10]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[-0.11,0.06]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[-0.11,0.07]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Big African slave-trading port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-0.09*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-0.08*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-0.09*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[-0.18,0.02]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[-0.16,0.02]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[-0.20,0.01]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[-0.17,0.01]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[-0.19,0.00]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Net expenditure on venture (ln(silver grams))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-0.27***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-0.45***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-0.47***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[-0.46,-0.08]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[-0.72,-0.18]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[-0.75,-0.20]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Tonnage standardized on British measured tons, 1773-1835 (ln)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0.0018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0.3645***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0.3754***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[-0.18,0.18]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[0.13,0.60]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[0.14,0.61]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the outfitter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-0.06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[-0.18,0.07]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the captain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[-0.12,0.09]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both the captain and the outfitter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0.43***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[0.12,0.74]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Intercept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0.12***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1.81***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1.05*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0.78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[0.04,0.15]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[0.04,0.20]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[0.62,3.01]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[-0.83,1.05]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[-0.05,2.16]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[-0.34,1.89]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observations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387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326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326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297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297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297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R-squared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0.24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Adjusted R-squared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0.20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