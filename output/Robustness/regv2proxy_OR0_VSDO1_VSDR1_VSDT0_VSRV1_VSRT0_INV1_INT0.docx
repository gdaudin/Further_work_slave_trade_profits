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-1.20***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-1.36***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[-1.60,-0.79]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[-1.75,-0.96]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-0.25***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[-0.36,-0.13]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[-0.32,-0.13]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[-0.41,-0.14]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[-0.32,-0.10]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[-0.30,0.16]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[-0.26,0.16]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[-0.16,-0.00]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3.25***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2.87***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[1.84,4.66]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[1.78,3.96]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