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m="http://schemas.openxmlformats.org/officeDocument/2006/math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</w:tblPr>
      <w:tblGrid>
        <w:gridCol w:w="3120"/>
        <w:gridCol w:w="3120"/>
        <w:gridCol w:w="3120"/>
      </w:tblGrid>
      <w:tr>
        <w:tc>
          <w:tcPr>
            <w:tcW w:w="3120" w:type="dxa"/>
            <w:tcBorders>
              <w:top w:val="single" w:color="000000"/>
              <w:left w:val="nil" w:color="000000"/>
              <w:bottom w:val="single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single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</w:t>
            </w:r>
          </w:p>
        </w:tc>
        <w:tc>
          <w:tcPr>
            <w:tcW w:w="312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</w:t>
            </w:r>
          </w:p>
        </w:tc>
      </w:tr>
      <w:tr>
        <w:tc>
          <w:tcPr>
            <w:tcW w:w="3120" w:type="dxa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Enslaved persons embarked (ln)</w:t>
            </w:r>
          </w:p>
        </w:tc>
        <w:tc>
          <w:tcPr>
            <w:tcW w:w="3120" w:type="dxa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0.20***</w:t>
            </w:r>
          </w:p>
        </w:tc>
        <w:tc>
          <w:tcPr>
            <w:tcW w:w="312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0.18***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[0.10,0.30]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[0.09,0.27]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Enslaved people mortality rate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-1.17***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-1.22***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[-1.59,-0.75]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[-1.60,-0.84]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Total net expenditure per enslaved person (ln(silver grams))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-0.24***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-0.16***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[-0.38,-0.11]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[-0.27,-0.05]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Enslaved people price markup between America and Africa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-0.02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-0.02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[-0.05,0.02]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[-0.05,0.02]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Length of the voyage (ln)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-0.36***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-0.30***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[-0.52,-0.20]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[-0.43,-0.17]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Fate of venture (binary)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Voyage completed as intended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-0.13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-0.10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[-0.43,0.17]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[-0.38,0.18]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Number of embarked enslaved people per ton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-0.10**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[-0.20,-0.01]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Intercept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3.53***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2.47***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[1.90,5.17]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[1.31,3.63]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Number of observations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271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288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R-squared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0.28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0.27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Adjusted R-squared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0.27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0.26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m="http://schemas.openxmlformats.org/officeDocument/2006/math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m="http://schemas.openxmlformats.org/officeDocument/2006/math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