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Baseline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6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Dutch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English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French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Spanish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War involving own nation</w:t>
            </w:r>
          </w:p>
        </w:tc>
        <w:tc>
          <w:tcPr>
            <w:tcW w:w="0" w:type="auto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Neutrality of own nation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Big African slave-trading port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net expenditure in kg of silver for the whole ship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752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1,040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1,716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775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677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681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1,701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639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525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556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1,038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967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1,383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3,492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2,306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2,446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3,492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Tonnage standardized on British measured tons, 1773-1835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embarked enslaved people per ton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outfitter (min)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captain (min)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371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