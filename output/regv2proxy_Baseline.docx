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[0.06,0.25]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[-1.59,-0.78]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[-1.59,-0.85]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[-0.39,-0.14]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[-0.28,-0.09]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-0.29***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[-0.43,-0.15]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[-0.33,-0.10]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[-0.31,0.16]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[-0.19,-0.02]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3.47***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2.33***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[1.93,5.01]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[1.21,3.45]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