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Imputed number of enslaved people embarked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3,159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2,753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