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4680"/>
        <w:gridCol w:w="4680"/>
      </w:tblGrid>
      <w:tr>
        <w:tc>
          <w:tcPr>
            <w:tcW w:w="468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persons embarked (ln)</w:t>
            </w:r>
          </w:p>
        </w:tc>
        <w:tc>
          <w:tcPr>
            <w:tcW w:w="468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0.12***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[0.03,0.22]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-1.20***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[-1.57,-0.83]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per enslaved person (ln(silver grams))</w:t>
            </w: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-0.19***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[-0.31,-0.08]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[-0.06,0.02]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-0.19***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[-0.31,-0.07]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0.00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2.29***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[1.12,3.46]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254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</w:tr>
      <w:tr>
        <w:tc>
          <w:tcPr>
            <w:tcW w:w="468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468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0.24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