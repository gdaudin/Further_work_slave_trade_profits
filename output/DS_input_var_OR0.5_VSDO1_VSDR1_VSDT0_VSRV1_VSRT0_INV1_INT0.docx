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kg of silver for the whole ship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1,040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1,701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3,492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 (min)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 (min)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